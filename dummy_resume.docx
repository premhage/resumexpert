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400EA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DUMMY RESUME – FOR TESTING ResumeXpert</w:t>
      </w:r>
    </w:p>
    <w:p w14:paraId="6A21FAC8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Name:</w:t>
      </w:r>
      <w:r>
        <w:t xml:space="preserve"> Rahul Sharma</w:t>
      </w:r>
      <w:r>
        <w:br w:type="textWrapping"/>
      </w:r>
      <w:r>
        <w:rPr>
          <w:rStyle w:val="35"/>
        </w:rPr>
        <w:t>Email:</w:t>
      </w:r>
      <w:r>
        <w:t xml:space="preserve"> </w:t>
      </w:r>
      <w:r>
        <w:fldChar w:fldCharType="begin"/>
      </w:r>
      <w:r>
        <w:instrText xml:space="preserve"> HYPERLINK "mailto:rahul.sharma.dev@gmail.com" </w:instrText>
      </w:r>
      <w:r>
        <w:fldChar w:fldCharType="separate"/>
      </w:r>
      <w:r>
        <w:rPr>
          <w:rStyle w:val="20"/>
        </w:rPr>
        <w:t>rahul.sharma.dev@gmail.com</w:t>
      </w:r>
      <w:r>
        <w:fldChar w:fldCharType="end"/>
      </w:r>
      <w:r>
        <w:br w:type="textWrapping"/>
      </w:r>
      <w:r>
        <w:rPr>
          <w:rStyle w:val="35"/>
        </w:rPr>
        <w:t>Phone:</w:t>
      </w:r>
      <w:r>
        <w:t xml:space="preserve"> +91 98765 43210</w:t>
      </w:r>
      <w:r>
        <w:br w:type="textWrapping"/>
      </w:r>
      <w:r>
        <w:rPr>
          <w:rStyle w:val="35"/>
        </w:rPr>
        <w:t>LinkedIn:</w:t>
      </w:r>
      <w:r>
        <w:t xml:space="preserve"> linkedin.com/in/rahulsharma-dev</w:t>
      </w:r>
      <w:r>
        <w:br w:type="textWrapping"/>
      </w:r>
      <w:r>
        <w:rPr>
          <w:rStyle w:val="35"/>
        </w:rPr>
        <w:t>GitHub:</w:t>
      </w:r>
      <w:r>
        <w:t xml:space="preserve"> github.com/rahulsharma-dev</w:t>
      </w:r>
      <w:r>
        <w:br w:type="textWrapping"/>
      </w:r>
      <w:r>
        <w:rPr>
          <w:rStyle w:val="35"/>
        </w:rPr>
        <w:t>Location:</w:t>
      </w:r>
      <w:r>
        <w:t xml:space="preserve"> Pune, Maharashtra, India</w:t>
      </w:r>
    </w:p>
    <w:p w14:paraId="6A9F300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82E14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CAREER OBJECTIVE</w:t>
      </w:r>
    </w:p>
    <w:p w14:paraId="2F094D9C">
      <w:pPr>
        <w:pStyle w:val="34"/>
        <w:keepNext w:val="0"/>
        <w:keepLines w:val="0"/>
        <w:widowControl/>
        <w:suppressLineNumbers w:val="0"/>
      </w:pPr>
      <w:r>
        <w:t>Motivated Computer Engineering graduate with strong fundamentals in Java, Python, and web development. Seeking an entry-level Software Developer role to apply problem-solving skills and contribute to building scalable applications.</w:t>
      </w:r>
    </w:p>
    <w:p w14:paraId="7E896A9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2C564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EDUCATION</w:t>
      </w:r>
    </w:p>
    <w:p w14:paraId="3FECF441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Diploma in Information Technology</w:t>
      </w:r>
      <w:r>
        <w:br w:type="textWrapping"/>
      </w:r>
      <w:r>
        <w:t>Government Polytechnic, Pune</w:t>
      </w:r>
      <w:r>
        <w:br w:type="textWrapping"/>
      </w:r>
      <w:r>
        <w:t>2021 – 2024</w:t>
      </w:r>
      <w:r>
        <w:br w:type="textWrapping"/>
      </w:r>
      <w:r>
        <w:t>Percentage: 82%</w:t>
      </w:r>
    </w:p>
    <w:p w14:paraId="1C20EDD9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Secondary School Certificate (SSC)</w:t>
      </w:r>
      <w:r>
        <w:br w:type="textWrapping"/>
      </w:r>
      <w:r>
        <w:t>Maharashtra State Board</w:t>
      </w:r>
      <w:r>
        <w:br w:type="textWrapping"/>
      </w:r>
      <w:r>
        <w:t>2021</w:t>
      </w:r>
      <w:r>
        <w:br w:type="textWrapping"/>
      </w:r>
      <w:r>
        <w:t>Percentage: 88%</w:t>
      </w:r>
    </w:p>
    <w:p w14:paraId="6B69E87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67F45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TECHNICAL SKILLS</w:t>
      </w:r>
    </w:p>
    <w:p w14:paraId="24723CA9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Programming Languages:</w:t>
      </w:r>
      <w:r>
        <w:br w:type="textWrapping"/>
      </w:r>
      <w:r>
        <w:t>Java, Python, C++, JavaScript</w:t>
      </w:r>
    </w:p>
    <w:p w14:paraId="57DD1BB4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Web Technologies:</w:t>
      </w:r>
      <w:r>
        <w:br w:type="textWrapping"/>
      </w:r>
      <w:r>
        <w:t>HTML, CSS, React.js, Node.js</w:t>
      </w:r>
    </w:p>
    <w:p w14:paraId="348C19DA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Databases:</w:t>
      </w:r>
      <w:r>
        <w:br w:type="textWrapping"/>
      </w:r>
      <w:r>
        <w:t>MySQL, MongoDB</w:t>
      </w:r>
    </w:p>
    <w:p w14:paraId="051ACD11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Frameworks &amp; Tools:</w:t>
      </w:r>
      <w:r>
        <w:br w:type="textWrapping"/>
      </w:r>
      <w:r>
        <w:t>Spring Boot, Git, Firebase, Docker</w:t>
      </w:r>
    </w:p>
    <w:p w14:paraId="3F855965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Core Concepts:</w:t>
      </w:r>
      <w:r>
        <w:br w:type="textWrapping"/>
      </w:r>
      <w:r>
        <w:t>Data Structures, OOP, DBMS, Operating Systems, Computer Networks</w:t>
      </w:r>
    </w:p>
    <w:p w14:paraId="14A868B7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Soft Skills:</w:t>
      </w:r>
      <w:r>
        <w:br w:type="textWrapping"/>
      </w:r>
      <w:r>
        <w:t>Teamwork, Communication, Problem Solving, Time Management</w:t>
      </w:r>
    </w:p>
    <w:p w14:paraId="46AFFA6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5DC0C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PROJECTS</w:t>
      </w:r>
    </w:p>
    <w:p w14:paraId="2AD54DC4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Hostel Management System (Java + MySQL)</w:t>
      </w:r>
    </w:p>
    <w:p w14:paraId="2068AB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4466754">
      <w:pPr>
        <w:pStyle w:val="34"/>
        <w:keepNext w:val="0"/>
        <w:keepLines w:val="0"/>
        <w:widowControl/>
        <w:suppressLineNumbers w:val="0"/>
        <w:ind w:left="720"/>
      </w:pPr>
      <w:r>
        <w:t>Developed a desktop-based application to manage student room allocation and records</w:t>
      </w:r>
    </w:p>
    <w:p w14:paraId="006C3C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EACC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8CCFCB">
      <w:pPr>
        <w:pStyle w:val="34"/>
        <w:keepNext w:val="0"/>
        <w:keepLines w:val="0"/>
        <w:widowControl/>
        <w:suppressLineNumbers w:val="0"/>
        <w:ind w:left="720"/>
      </w:pPr>
      <w:r>
        <w:t>Implemented CRUD operations using JDBC</w:t>
      </w:r>
    </w:p>
    <w:p w14:paraId="56F511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4D214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05F00C">
      <w:pPr>
        <w:pStyle w:val="34"/>
        <w:keepNext w:val="0"/>
        <w:keepLines w:val="0"/>
        <w:widowControl/>
        <w:suppressLineNumbers w:val="0"/>
        <w:ind w:left="720"/>
      </w:pPr>
      <w:r>
        <w:t>Designed database schema for 90 rooms and 180 students</w:t>
      </w:r>
    </w:p>
    <w:p w14:paraId="3C7CC0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415BF6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Fire Alarm &amp; Security System (IoT + Firebase)</w:t>
      </w:r>
    </w:p>
    <w:p w14:paraId="40D5A7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679B1C">
      <w:pPr>
        <w:pStyle w:val="34"/>
        <w:keepNext w:val="0"/>
        <w:keepLines w:val="0"/>
        <w:widowControl/>
        <w:suppressLineNumbers w:val="0"/>
        <w:ind w:left="720"/>
      </w:pPr>
      <w:r>
        <w:t>Built a real-time alert system using sensors and Firebase notifications</w:t>
      </w:r>
    </w:p>
    <w:p w14:paraId="2DDC50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D6B91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5ED9285">
      <w:pPr>
        <w:pStyle w:val="34"/>
        <w:keepNext w:val="0"/>
        <w:keepLines w:val="0"/>
        <w:widowControl/>
        <w:suppressLineNumbers w:val="0"/>
        <w:ind w:left="720"/>
      </w:pPr>
      <w:r>
        <w:t>Sent instant mobile alerts during emergency events</w:t>
      </w:r>
    </w:p>
    <w:p w14:paraId="1ADDFC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0CCCFB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Online Learning Platform (PHP + MySQL)</w:t>
      </w:r>
    </w:p>
    <w:p w14:paraId="77AC78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1D443F">
      <w:pPr>
        <w:pStyle w:val="34"/>
        <w:keepNext w:val="0"/>
        <w:keepLines w:val="0"/>
        <w:widowControl/>
        <w:suppressLineNumbers w:val="0"/>
        <w:ind w:left="720"/>
      </w:pPr>
      <w:r>
        <w:t>Created a web application for managing courses and student registrations</w:t>
      </w:r>
    </w:p>
    <w:p w14:paraId="4B50A8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26A7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33052E">
      <w:pPr>
        <w:pStyle w:val="34"/>
        <w:keepNext w:val="0"/>
        <w:keepLines w:val="0"/>
        <w:widowControl/>
        <w:suppressLineNumbers w:val="0"/>
        <w:ind w:left="720"/>
      </w:pPr>
      <w:r>
        <w:t>Implemented login authentication and course tracking</w:t>
      </w:r>
    </w:p>
    <w:p w14:paraId="3A3DEB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539203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8DB41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INTERNSHIP EXPERIENCE</w:t>
      </w:r>
    </w:p>
    <w:p w14:paraId="53942013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Software Development Intern</w:t>
      </w:r>
      <w:r>
        <w:br w:type="textWrapping"/>
      </w:r>
      <w:r>
        <w:t>TechNova Solutions, Pune</w:t>
      </w:r>
      <w:r>
        <w:br w:type="textWrapping"/>
      </w:r>
      <w:r>
        <w:t>Jan 2024 – Mar 2024</w:t>
      </w:r>
    </w:p>
    <w:p w14:paraId="701AF7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6A7552">
      <w:pPr>
        <w:pStyle w:val="34"/>
        <w:keepNext w:val="0"/>
        <w:keepLines w:val="0"/>
        <w:widowControl/>
        <w:suppressLineNumbers w:val="0"/>
        <w:ind w:left="720"/>
      </w:pPr>
      <w:r>
        <w:t>Assisted in developing REST APIs using Node.js</w:t>
      </w:r>
    </w:p>
    <w:p w14:paraId="4A835B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BD48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3B5ADA">
      <w:pPr>
        <w:pStyle w:val="34"/>
        <w:keepNext w:val="0"/>
        <w:keepLines w:val="0"/>
        <w:widowControl/>
        <w:suppressLineNumbers w:val="0"/>
        <w:ind w:left="720"/>
      </w:pPr>
      <w:r>
        <w:t>Worked on database optimization queries in MySQL</w:t>
      </w:r>
    </w:p>
    <w:p w14:paraId="1E8B241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3366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E7CA94A">
      <w:pPr>
        <w:pStyle w:val="34"/>
        <w:keepNext w:val="0"/>
        <w:keepLines w:val="0"/>
        <w:widowControl/>
        <w:suppressLineNumbers w:val="0"/>
        <w:ind w:left="720"/>
      </w:pPr>
      <w:r>
        <w:t>Fixed UI bugs and improved responsiveness</w:t>
      </w:r>
    </w:p>
    <w:p w14:paraId="569EE7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629A6B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69C77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CERTIFICATIONS</w:t>
      </w:r>
    </w:p>
    <w:p w14:paraId="37E8E8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A82EF3">
      <w:pPr>
        <w:pStyle w:val="34"/>
        <w:keepNext w:val="0"/>
        <w:keepLines w:val="0"/>
        <w:widowControl/>
        <w:suppressLineNumbers w:val="0"/>
        <w:ind w:left="720"/>
      </w:pPr>
      <w:r>
        <w:t>Java Programming – Udemy</w:t>
      </w:r>
    </w:p>
    <w:p w14:paraId="6A770F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36074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4630234">
      <w:pPr>
        <w:pStyle w:val="34"/>
        <w:keepNext w:val="0"/>
        <w:keepLines w:val="0"/>
        <w:widowControl/>
        <w:suppressLineNumbers w:val="0"/>
        <w:ind w:left="720"/>
      </w:pPr>
      <w:r>
        <w:t>Web Development Bootcamp – freeCodeCamp</w:t>
      </w:r>
    </w:p>
    <w:p w14:paraId="5ACC81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18577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B2C6BF">
      <w:pPr>
        <w:pStyle w:val="34"/>
        <w:keepNext w:val="0"/>
        <w:keepLines w:val="0"/>
        <w:widowControl/>
        <w:suppressLineNumbers w:val="0"/>
        <w:ind w:left="720"/>
      </w:pPr>
      <w:r>
        <w:t>Python for Beginners – Coursera</w:t>
      </w:r>
    </w:p>
    <w:p w14:paraId="53FC7A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15511F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71A33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ACHIEVEMENTS</w:t>
      </w:r>
    </w:p>
    <w:p w14:paraId="63505A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610D31">
      <w:pPr>
        <w:pStyle w:val="34"/>
        <w:keepNext w:val="0"/>
        <w:keepLines w:val="0"/>
        <w:widowControl/>
        <w:suppressLineNumbers w:val="0"/>
        <w:ind w:left="720"/>
      </w:pPr>
      <w:r>
        <w:t>Solved 200+ coding problems on HackerRank</w:t>
      </w:r>
    </w:p>
    <w:p w14:paraId="5517E6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9E8DD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19513A">
      <w:pPr>
        <w:pStyle w:val="34"/>
        <w:keepNext w:val="0"/>
        <w:keepLines w:val="0"/>
        <w:widowControl/>
        <w:suppressLineNumbers w:val="0"/>
        <w:ind w:left="720"/>
      </w:pPr>
      <w:r>
        <w:t>Participated in inter-college coding competition</w:t>
      </w:r>
    </w:p>
    <w:p w14:paraId="722909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8ECEE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5DBDF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LANGUAGES KNOWN</w:t>
      </w:r>
    </w:p>
    <w:p w14:paraId="4F6041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CACDCBE">
      <w:pPr>
        <w:pStyle w:val="34"/>
        <w:keepNext w:val="0"/>
        <w:keepLines w:val="0"/>
        <w:widowControl/>
        <w:suppressLineNumbers w:val="0"/>
        <w:ind w:left="720"/>
      </w:pPr>
      <w:r>
        <w:t>English</w:t>
      </w:r>
    </w:p>
    <w:p w14:paraId="079B79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0C61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226942">
      <w:pPr>
        <w:pStyle w:val="34"/>
        <w:keepNext w:val="0"/>
        <w:keepLines w:val="0"/>
        <w:widowControl/>
        <w:suppressLineNumbers w:val="0"/>
        <w:ind w:left="720"/>
      </w:pPr>
      <w:r>
        <w:t>Hindi</w:t>
      </w:r>
    </w:p>
    <w:p w14:paraId="567E0C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ECE6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170A155">
      <w:pPr>
        <w:pStyle w:val="34"/>
        <w:keepNext w:val="0"/>
        <w:keepLines w:val="0"/>
        <w:widowControl/>
        <w:suppressLineNumbers w:val="0"/>
        <w:ind w:left="720"/>
      </w:pPr>
      <w:r>
        <w:t>Marathi</w:t>
      </w:r>
    </w:p>
    <w:p w14:paraId="041E5D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F200C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BFA6C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INTERESTS</w:t>
      </w:r>
    </w:p>
    <w:p w14:paraId="3758F55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E89A228">
      <w:pPr>
        <w:pStyle w:val="34"/>
        <w:keepNext w:val="0"/>
        <w:keepLines w:val="0"/>
        <w:widowControl/>
        <w:suppressLineNumbers w:val="0"/>
        <w:ind w:left="720"/>
      </w:pPr>
      <w:r>
        <w:t>Cricket</w:t>
      </w:r>
    </w:p>
    <w:p w14:paraId="4169EB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8D35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187D712">
      <w:pPr>
        <w:pStyle w:val="34"/>
        <w:keepNext w:val="0"/>
        <w:keepLines w:val="0"/>
        <w:widowControl/>
        <w:suppressLineNumbers w:val="0"/>
        <w:ind w:left="720"/>
      </w:pPr>
      <w:r>
        <w:t>Learning new technologies</w:t>
      </w:r>
    </w:p>
    <w:p w14:paraId="3CCA32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33F0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12BE65">
      <w:pPr>
        <w:pStyle w:val="34"/>
        <w:keepNext w:val="0"/>
        <w:keepLines w:val="0"/>
        <w:widowControl/>
        <w:suppressLineNumbers w:val="0"/>
        <w:ind w:left="720"/>
      </w:pPr>
      <w:r>
        <w:t>Open-source contribution</w:t>
      </w:r>
    </w:p>
    <w:p w14:paraId="0BB84E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EF3749D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E272491"/>
    <w:multiLevelType w:val="multilevel"/>
    <w:tmpl w:val="0E2724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9EBEF9"/>
    <w:multiLevelType w:val="multilevel"/>
    <w:tmpl w:val="2F9EB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3A60C99"/>
    <w:multiLevelType w:val="multilevel"/>
    <w:tmpl w:val="33A60C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B5DEEFE"/>
    <w:multiLevelType w:val="multilevel"/>
    <w:tmpl w:val="4B5DE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0DCAD06"/>
    <w:multiLevelType w:val="multilevel"/>
    <w:tmpl w:val="50DCA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ED40A5"/>
    <w:multiLevelType w:val="multilevel"/>
    <w:tmpl w:val="69ED4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FEAC338"/>
    <w:multiLevelType w:val="multilevel"/>
    <w:tmpl w:val="6FEAC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5AD9FF9"/>
    <w:multiLevelType w:val="multilevel"/>
    <w:tmpl w:val="75AD9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11"/>
  </w:num>
  <w:num w:numId="9">
    <w:abstractNumId w:val="8"/>
  </w:num>
  <w:num w:numId="10">
    <w:abstractNumId w:val="13"/>
  </w:num>
  <w:num w:numId="11">
    <w:abstractNumId w:val="12"/>
  </w:num>
  <w:num w:numId="12">
    <w:abstractNumId w:val="6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20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Prem Dnyaneshwar Hage</cp:lastModifiedBy>
  <dcterms:modified xsi:type="dcterms:W3CDTF">2026-02-09T19:04:38Z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1345A6FE7114452492566AD0693781D8_12</vt:lpwstr>
  </property>
</Properties>
</file>